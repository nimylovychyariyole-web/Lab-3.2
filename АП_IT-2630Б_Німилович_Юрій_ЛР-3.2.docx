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8EB4C">
      <w:pPr>
        <w:jc w:val="center"/>
      </w:pPr>
      <w:r>
        <w:rPr>
          <w:b/>
        </w:rPr>
        <w:t>ЗВІТ</w:t>
      </w:r>
    </w:p>
    <w:p w14:paraId="5B8D0A9B">
      <w:pPr>
        <w:jc w:val="center"/>
      </w:pPr>
      <w:r>
        <w:rPr>
          <w:b w:val="0"/>
        </w:rPr>
        <w:t>про виконання лабораторної роботи № 3.2</w:t>
      </w:r>
    </w:p>
    <w:p w14:paraId="66793315">
      <w:pPr>
        <w:jc w:val="center"/>
      </w:pPr>
      <w:r>
        <w:rPr>
          <w:b/>
        </w:rPr>
        <w:t>«Розгалуження, задане формулою: функція з параметрами»</w:t>
      </w:r>
    </w:p>
    <w:p w14:paraId="73EC5A97">
      <w:pPr>
        <w:jc w:val="center"/>
      </w:pPr>
      <w:r>
        <w:rPr>
          <w:b w:val="0"/>
        </w:rPr>
        <w:t>з дисципліни «Алгоритмізація та програмування»</w:t>
      </w:r>
    </w:p>
    <w:p w14:paraId="5B56A614">
      <w:pPr>
        <w:jc w:val="center"/>
      </w:pPr>
      <w:r>
        <w:rPr>
          <w:b w:val="0"/>
        </w:rPr>
        <w:t>студента групи ІТ-2630Б</w:t>
      </w:r>
    </w:p>
    <w:p w14:paraId="4B7136DE">
      <w:pPr>
        <w:jc w:val="center"/>
      </w:pPr>
      <w:r>
        <w:rPr>
          <w:b w:val="0"/>
        </w:rPr>
        <w:t>Німиловича Юрія</w:t>
      </w:r>
    </w:p>
    <w:p w14:paraId="6995676A">
      <w:pPr>
        <w:jc w:val="left"/>
      </w:pPr>
      <w:r>
        <w:rPr>
          <w:b/>
        </w:rPr>
        <w:t>Мета:</w:t>
      </w:r>
    </w:p>
    <w:p w14:paraId="16864542">
      <w:pPr>
        <w:jc w:val="left"/>
      </w:pPr>
      <w:r>
        <w:rPr>
          <w:b w:val="0"/>
        </w:rPr>
        <w:t>Навчитися створювати розгалужені програми.</w:t>
      </w:r>
    </w:p>
    <w:p w14:paraId="0756A1B6">
      <w:pPr>
        <w:jc w:val="left"/>
      </w:pPr>
      <w:r>
        <w:rPr>
          <w:b/>
        </w:rPr>
        <w:t>Умова завдання:</w:t>
      </w:r>
    </w:p>
    <w:p w14:paraId="3BF65E84">
      <w:pPr>
        <w:jc w:val="left"/>
      </w:pPr>
      <w:r>
        <w:rPr>
          <w:b w:val="0"/>
        </w:rPr>
        <w:t>Написати програму для обчислення і виводу на екран значення функції F від аргументу x. a, b, c — дійсні числа. Значення a, b, c, x ввести з клавіатури. В одній програмі реалізувати два способи: використання лише команд розгалуження в скороченій формі та використання лише команд розгалуження в повній формі. Отримані результати мають збігатися.</w:t>
      </w:r>
    </w:p>
    <w:p w14:paraId="6B642F46">
      <w:pPr>
        <w:jc w:val="left"/>
      </w:pPr>
      <w:r>
        <w:rPr>
          <w:b/>
        </w:rPr>
        <w:t>Варіант 7:</w:t>
      </w:r>
    </w:p>
    <w:p w14:paraId="52B39757">
      <w:pPr>
        <w:jc w:val="center"/>
      </w:pPr>
      <w:r>
        <w:drawing>
          <wp:inline distT="0" distB="0" distL="114300" distR="114300">
            <wp:extent cx="5029200" cy="14859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93BC">
      <w:pPr>
        <w:jc w:val="left"/>
      </w:pPr>
      <w:r>
        <w:rPr>
          <w:b/>
        </w:rPr>
        <w:t>Алгоритм:</w:t>
      </w:r>
    </w:p>
    <w:p w14:paraId="42152EA6">
      <w:pPr>
        <w:jc w:val="left"/>
      </w:pPr>
      <w:r>
        <w:rPr>
          <w:b w:val="0"/>
        </w:rPr>
        <w:t>1. Ввести a, b, c, x. 2. Визначити умови x &lt; 5 і c ≠ 0; x &gt; 5 і c = 0. 3. Якщо не виконується жодна з цих умов і c = 0, повідомити про неможливість обчислення через ділення на нуль. 4. Інакше обчислити F за відповідною гілкою формули двома способами: незалежними операторами if і повним if–else. 5. Вивести обидва значення та результат порівняння.</w:t>
      </w:r>
    </w:p>
    <w:p w14:paraId="43289372">
      <w:pPr>
        <w:jc w:val="left"/>
      </w:pPr>
      <w:r>
        <w:rPr>
          <w:b/>
        </w:rPr>
        <w:t>Блок-схема алгоритму:</w:t>
      </w:r>
    </w:p>
    <w:p w14:paraId="56880024">
      <w:pPr>
        <w:jc w:val="center"/>
      </w:pPr>
      <w:r>
        <w:drawing>
          <wp:inline distT="0" distB="0" distL="114300" distR="114300">
            <wp:extent cx="4206240" cy="664527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64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440B">
      <w:r>
        <w:br w:type="page"/>
      </w:r>
    </w:p>
    <w:p w14:paraId="78EA0134">
      <w:pPr>
        <w:jc w:val="left"/>
      </w:pPr>
      <w:r>
        <w:rPr>
          <w:b/>
        </w:rPr>
        <w:t>UML-діаграма дії:</w:t>
      </w:r>
    </w:p>
    <w:p w14:paraId="00700863">
      <w:pPr>
        <w:jc w:val="center"/>
      </w:pPr>
      <w:r>
        <w:drawing>
          <wp:inline distT="0" distB="0" distL="114300" distR="114300">
            <wp:extent cx="4206240" cy="664527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64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6914">
      <w:pPr>
        <w:jc w:val="left"/>
        <w:rPr>
          <w:b/>
        </w:rPr>
      </w:pPr>
    </w:p>
    <w:p w14:paraId="49B7CEEF">
      <w:pPr>
        <w:jc w:val="left"/>
        <w:rPr>
          <w:b/>
        </w:rPr>
      </w:pPr>
    </w:p>
    <w:p w14:paraId="74CE74A6">
      <w:pPr>
        <w:jc w:val="left"/>
        <w:rPr>
          <w:b/>
        </w:rPr>
      </w:pPr>
    </w:p>
    <w:p w14:paraId="380E8E8E">
      <w:pPr>
        <w:jc w:val="left"/>
        <w:rPr>
          <w:b/>
        </w:rPr>
      </w:pPr>
    </w:p>
    <w:p w14:paraId="4911EB7C">
      <w:pPr>
        <w:jc w:val="left"/>
        <w:rPr>
          <w:b/>
        </w:rPr>
      </w:pPr>
    </w:p>
    <w:p w14:paraId="477AB2CE">
      <w:pPr>
        <w:jc w:val="left"/>
        <w:rPr>
          <w:b/>
        </w:rPr>
      </w:pPr>
    </w:p>
    <w:p w14:paraId="71181FBC">
      <w:pPr>
        <w:jc w:val="left"/>
        <w:rPr>
          <w:b/>
        </w:rPr>
      </w:pPr>
    </w:p>
    <w:p w14:paraId="43933E8C">
      <w:pPr>
        <w:jc w:val="left"/>
      </w:pPr>
      <w:r>
        <w:rPr>
          <w:b/>
        </w:rPr>
        <w:t>Текст програми:</w:t>
      </w:r>
    </w:p>
    <w:p w14:paraId="63E93B77">
      <w:pPr>
        <w:spacing w:after="0" w:line="240" w:lineRule="auto"/>
      </w:pPr>
      <w:r>
        <w:rPr>
          <w:rFonts w:ascii="Consolas" w:hAnsi="Consolas"/>
          <w:sz w:val="18"/>
        </w:rPr>
        <w:t>#include &lt;iostream&gt;</w:t>
      </w:r>
    </w:p>
    <w:p w14:paraId="783547D0">
      <w:pPr>
        <w:spacing w:after="0" w:line="240" w:lineRule="auto"/>
      </w:pPr>
      <w:r>
        <w:rPr>
          <w:rFonts w:ascii="Consolas" w:hAnsi="Consolas"/>
          <w:sz w:val="18"/>
        </w:rPr>
        <w:t>#include &lt;iomanip&gt;</w:t>
      </w:r>
    </w:p>
    <w:p w14:paraId="501AFA81">
      <w:pPr>
        <w:spacing w:after="0" w:line="240" w:lineRule="auto"/>
      </w:pPr>
      <w:r>
        <w:rPr>
          <w:rFonts w:ascii="Consolas" w:hAnsi="Consolas"/>
          <w:sz w:val="18"/>
        </w:rPr>
        <w:t>#include &lt;cmath&gt;</w:t>
      </w:r>
    </w:p>
    <w:p w14:paraId="7D221164">
      <w:pPr>
        <w:spacing w:after="0" w:line="240" w:lineRule="auto"/>
      </w:pPr>
      <w:r>
        <w:rPr>
          <w:rFonts w:ascii="Consolas" w:hAnsi="Consolas"/>
          <w:sz w:val="18"/>
        </w:rPr>
        <w:t>using namespace std;</w:t>
      </w:r>
    </w:p>
    <w:p w14:paraId="3F62D66C">
      <w:pPr>
        <w:spacing w:after="0" w:line="240" w:lineRule="auto"/>
      </w:pPr>
    </w:p>
    <w:p w14:paraId="0C564612">
      <w:pPr>
        <w:spacing w:after="0" w:line="240" w:lineRule="auto"/>
      </w:pPr>
      <w:r>
        <w:rPr>
          <w:rFonts w:ascii="Consolas" w:hAnsi="Consolas"/>
          <w:sz w:val="18"/>
        </w:rPr>
        <w:t>int main() {</w:t>
      </w:r>
    </w:p>
    <w:p w14:paraId="3B03AEF5">
      <w:pPr>
        <w:spacing w:after="0" w:line="240" w:lineRule="auto"/>
      </w:pPr>
      <w:r>
        <w:rPr>
          <w:rFonts w:ascii="Consolas" w:hAnsi="Consolas"/>
          <w:sz w:val="18"/>
        </w:rPr>
        <w:t xml:space="preserve">    double a, b, c, x, F1 = 0, F2 = 0;</w:t>
      </w:r>
    </w:p>
    <w:p w14:paraId="679DC95E">
      <w:pPr>
        <w:spacing w:after="0" w:line="240" w:lineRule="auto"/>
      </w:pPr>
      <w:r>
        <w:rPr>
          <w:rFonts w:ascii="Consolas" w:hAnsi="Consolas"/>
          <w:sz w:val="18"/>
        </w:rPr>
        <w:t xml:space="preserve">    cout &lt;&lt; "Enter a, b, c, x: ";</w:t>
      </w:r>
    </w:p>
    <w:p w14:paraId="338DAD5B">
      <w:pPr>
        <w:spacing w:after="0" w:line="240" w:lineRule="auto"/>
      </w:pPr>
      <w:r>
        <w:rPr>
          <w:rFonts w:ascii="Consolas" w:hAnsi="Consolas"/>
          <w:sz w:val="18"/>
        </w:rPr>
        <w:t xml:space="preserve">    if (!(cin &gt;&gt; a &gt;&gt; b &gt;&gt; c &gt;&gt; x)) return 1;</w:t>
      </w:r>
    </w:p>
    <w:p w14:paraId="19046D8F">
      <w:pPr>
        <w:spacing w:after="0" w:line="240" w:lineRule="auto"/>
      </w:pPr>
    </w:p>
    <w:p w14:paraId="519BA44C">
      <w:pPr>
        <w:spacing w:after="0" w:line="240" w:lineRule="auto"/>
      </w:pPr>
      <w:r>
        <w:rPr>
          <w:rFonts w:ascii="Consolas" w:hAnsi="Consolas"/>
          <w:sz w:val="18"/>
        </w:rPr>
        <w:t xml:space="preserve">    bool first = (x &lt; 5 &amp;&amp; c != 0);</w:t>
      </w:r>
    </w:p>
    <w:p w14:paraId="53B172B6">
      <w:pPr>
        <w:spacing w:after="0" w:line="240" w:lineRule="auto"/>
      </w:pPr>
      <w:r>
        <w:rPr>
          <w:rFonts w:ascii="Consolas" w:hAnsi="Consolas"/>
          <w:sz w:val="18"/>
        </w:rPr>
        <w:t xml:space="preserve">    bool second = (x &gt; 5 &amp;&amp; c == 0);</w:t>
      </w:r>
    </w:p>
    <w:p w14:paraId="01130696">
      <w:pPr>
        <w:spacing w:after="0" w:line="240" w:lineRule="auto"/>
      </w:pPr>
      <w:r>
        <w:rPr>
          <w:rFonts w:ascii="Consolas" w:hAnsi="Consolas"/>
          <w:sz w:val="18"/>
        </w:rPr>
        <w:t xml:space="preserve">    // The remaining branch is -x/c, which requires c != 0.</w:t>
      </w:r>
    </w:p>
    <w:p w14:paraId="78F4930F">
      <w:pPr>
        <w:spacing w:after="0" w:line="240" w:lineRule="auto"/>
      </w:pPr>
      <w:r>
        <w:rPr>
          <w:rFonts w:ascii="Consolas" w:hAnsi="Consolas"/>
          <w:sz w:val="18"/>
        </w:rPr>
        <w:t xml:space="preserve">    if (!first &amp;&amp; !second &amp;&amp; c == 0) {</w:t>
      </w:r>
    </w:p>
    <w:p w14:paraId="7F9E0654">
      <w:pPr>
        <w:spacing w:after="0" w:line="240" w:lineRule="auto"/>
      </w:pPr>
      <w:r>
        <w:rPr>
          <w:rFonts w:ascii="Consolas" w:hAnsi="Consolas"/>
          <w:sz w:val="18"/>
        </w:rPr>
        <w:t xml:space="preserve">        cout &lt;&lt; "F is undefined: division by zero (c = 0).\n";</w:t>
      </w:r>
    </w:p>
    <w:p w14:paraId="2F23F148">
      <w:pPr>
        <w:spacing w:after="0" w:line="240" w:lineRule="auto"/>
      </w:pPr>
      <w:r>
        <w:rPr>
          <w:rFonts w:ascii="Consolas" w:hAnsi="Consolas"/>
          <w:sz w:val="18"/>
        </w:rPr>
        <w:t xml:space="preserve">        return 0;</w:t>
      </w:r>
    </w:p>
    <w:p w14:paraId="66E12D17">
      <w:pPr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 w14:paraId="3EC1A86F">
      <w:pPr>
        <w:spacing w:after="0" w:line="240" w:lineRule="auto"/>
      </w:pPr>
    </w:p>
    <w:p w14:paraId="76B4E2D8">
      <w:pPr>
        <w:spacing w:after="0" w:line="240" w:lineRule="auto"/>
      </w:pPr>
      <w:r>
        <w:rPr>
          <w:rFonts w:ascii="Consolas" w:hAnsi="Consolas"/>
          <w:sz w:val="18"/>
        </w:rPr>
        <w:t xml:space="preserve">    // Method 1: only short if statements.</w:t>
      </w:r>
    </w:p>
    <w:p w14:paraId="49A8E3DA">
      <w:pPr>
        <w:spacing w:after="0" w:line="240" w:lineRule="auto"/>
      </w:pPr>
      <w:r>
        <w:rPr>
          <w:rFonts w:ascii="Consolas" w:hAnsi="Consolas"/>
          <w:sz w:val="18"/>
        </w:rPr>
        <w:t xml:space="preserve">    if (first)</w:t>
      </w:r>
    </w:p>
    <w:p w14:paraId="32F411E4">
      <w:pPr>
        <w:spacing w:after="0" w:line="240" w:lineRule="auto"/>
      </w:pPr>
      <w:r>
        <w:rPr>
          <w:rFonts w:ascii="Consolas" w:hAnsi="Consolas"/>
          <w:sz w:val="18"/>
        </w:rPr>
        <w:t xml:space="preserve">        F1 = -a * x * x - b;</w:t>
      </w:r>
    </w:p>
    <w:p w14:paraId="6B79D3A4">
      <w:pPr>
        <w:spacing w:after="0" w:line="240" w:lineRule="auto"/>
      </w:pPr>
      <w:r>
        <w:rPr>
          <w:rFonts w:ascii="Consolas" w:hAnsi="Consolas"/>
          <w:sz w:val="18"/>
        </w:rPr>
        <w:t xml:space="preserve">    if (second)</w:t>
      </w:r>
    </w:p>
    <w:p w14:paraId="0BF1108A">
      <w:pPr>
        <w:spacing w:after="0" w:line="240" w:lineRule="auto"/>
      </w:pPr>
      <w:r>
        <w:rPr>
          <w:rFonts w:ascii="Consolas" w:hAnsi="Consolas"/>
          <w:sz w:val="18"/>
        </w:rPr>
        <w:t xml:space="preserve">        F1 = (x - a) / x;</w:t>
      </w:r>
    </w:p>
    <w:p w14:paraId="27263894">
      <w:pPr>
        <w:spacing w:after="0" w:line="240" w:lineRule="auto"/>
      </w:pPr>
      <w:r>
        <w:rPr>
          <w:rFonts w:ascii="Consolas" w:hAnsi="Consolas"/>
          <w:sz w:val="18"/>
        </w:rPr>
        <w:t xml:space="preserve">    if (!first &amp;&amp; !second)</w:t>
      </w:r>
    </w:p>
    <w:p w14:paraId="2DD6C06F">
      <w:pPr>
        <w:spacing w:after="0" w:line="240" w:lineRule="auto"/>
      </w:pPr>
      <w:r>
        <w:rPr>
          <w:rFonts w:ascii="Consolas" w:hAnsi="Consolas"/>
          <w:sz w:val="18"/>
        </w:rPr>
        <w:t xml:space="preserve">        F1 = -x / c;</w:t>
      </w:r>
    </w:p>
    <w:p w14:paraId="02579315">
      <w:pPr>
        <w:spacing w:after="0" w:line="240" w:lineRule="auto"/>
      </w:pPr>
    </w:p>
    <w:p w14:paraId="7A153265">
      <w:pPr>
        <w:spacing w:after="0" w:line="240" w:lineRule="auto"/>
      </w:pPr>
      <w:r>
        <w:rPr>
          <w:rFonts w:ascii="Consolas" w:hAnsi="Consolas"/>
          <w:sz w:val="18"/>
        </w:rPr>
        <w:t xml:space="preserve">    // Method 2: full if-else branching.</w:t>
      </w:r>
    </w:p>
    <w:p w14:paraId="1FDE556D">
      <w:pPr>
        <w:spacing w:after="0" w:line="240" w:lineRule="auto"/>
      </w:pPr>
      <w:r>
        <w:rPr>
          <w:rFonts w:ascii="Consolas" w:hAnsi="Consolas"/>
          <w:sz w:val="18"/>
        </w:rPr>
        <w:t xml:space="preserve">    if (first)</w:t>
      </w:r>
    </w:p>
    <w:p w14:paraId="5C2DD194">
      <w:pPr>
        <w:spacing w:after="0" w:line="240" w:lineRule="auto"/>
      </w:pPr>
      <w:r>
        <w:rPr>
          <w:rFonts w:ascii="Consolas" w:hAnsi="Consolas"/>
          <w:sz w:val="18"/>
        </w:rPr>
        <w:t xml:space="preserve">        F2 = -a * x * x - b;</w:t>
      </w:r>
    </w:p>
    <w:p w14:paraId="5B0B2677">
      <w:pPr>
        <w:spacing w:after="0" w:line="240" w:lineRule="auto"/>
      </w:pPr>
      <w:r>
        <w:rPr>
          <w:rFonts w:ascii="Consolas" w:hAnsi="Consolas"/>
          <w:sz w:val="18"/>
        </w:rPr>
        <w:t xml:space="preserve">    else if (second)</w:t>
      </w:r>
    </w:p>
    <w:p w14:paraId="03A04834">
      <w:pPr>
        <w:spacing w:after="0" w:line="240" w:lineRule="auto"/>
      </w:pPr>
      <w:r>
        <w:rPr>
          <w:rFonts w:ascii="Consolas" w:hAnsi="Consolas"/>
          <w:sz w:val="18"/>
        </w:rPr>
        <w:t xml:space="preserve">        F2 = (x - a) / x;</w:t>
      </w:r>
    </w:p>
    <w:p w14:paraId="0DA7F119">
      <w:pPr>
        <w:spacing w:after="0" w:line="240" w:lineRule="auto"/>
      </w:pPr>
      <w:r>
        <w:rPr>
          <w:rFonts w:ascii="Consolas" w:hAnsi="Consolas"/>
          <w:sz w:val="18"/>
        </w:rPr>
        <w:t xml:space="preserve">    else</w:t>
      </w:r>
    </w:p>
    <w:p w14:paraId="0A918013">
      <w:pPr>
        <w:spacing w:after="0" w:line="240" w:lineRule="auto"/>
      </w:pPr>
      <w:r>
        <w:rPr>
          <w:rFonts w:ascii="Consolas" w:hAnsi="Consolas"/>
          <w:sz w:val="18"/>
        </w:rPr>
        <w:t xml:space="preserve">        F2 = -x / c;</w:t>
      </w:r>
    </w:p>
    <w:p w14:paraId="2DCD3615">
      <w:pPr>
        <w:spacing w:after="0" w:line="240" w:lineRule="auto"/>
      </w:pPr>
    </w:p>
    <w:p w14:paraId="52CCC503">
      <w:pPr>
        <w:spacing w:after="0" w:line="240" w:lineRule="auto"/>
      </w:pPr>
      <w:r>
        <w:rPr>
          <w:rFonts w:ascii="Consolas" w:hAnsi="Consolas"/>
          <w:sz w:val="18"/>
        </w:rPr>
        <w:t xml:space="preserve">    cout &lt;&lt; fixed &lt;&lt; setprecision(6);</w:t>
      </w:r>
    </w:p>
    <w:p w14:paraId="0078EAA4">
      <w:pPr>
        <w:spacing w:after="0" w:line="240" w:lineRule="auto"/>
      </w:pPr>
      <w:r>
        <w:rPr>
          <w:rFonts w:ascii="Consolas" w:hAnsi="Consolas"/>
          <w:sz w:val="18"/>
        </w:rPr>
        <w:t xml:space="preserve">    cout &lt;&lt; "Short if: " &lt;&lt; F1 &lt;&lt; '\n';</w:t>
      </w:r>
    </w:p>
    <w:p w14:paraId="2D00A834">
      <w:pPr>
        <w:spacing w:after="0" w:line="240" w:lineRule="auto"/>
      </w:pPr>
      <w:r>
        <w:rPr>
          <w:rFonts w:ascii="Consolas" w:hAnsi="Consolas"/>
          <w:sz w:val="18"/>
        </w:rPr>
        <w:t xml:space="preserve">    cout &lt;&lt; "Full if-else: " &lt;&lt; F2 &lt;&lt; '\n';</w:t>
      </w:r>
    </w:p>
    <w:p w14:paraId="22BE3C57">
      <w:pPr>
        <w:spacing w:after="0" w:line="240" w:lineRule="auto"/>
      </w:pPr>
      <w:r>
        <w:rPr>
          <w:rFonts w:ascii="Consolas" w:hAnsi="Consolas"/>
          <w:sz w:val="18"/>
        </w:rPr>
        <w:t xml:space="preserve">    cout &lt;&lt; "Match: " &lt;&lt; (fabs(F1 - F2) &lt; 1e-9 ? "yes" : "no") &lt;&lt; '\n';</w:t>
      </w:r>
    </w:p>
    <w:p w14:paraId="4FD530E7">
      <w:pPr>
        <w:spacing w:after="0" w:line="240" w:lineRule="auto"/>
      </w:pPr>
      <w:r>
        <w:rPr>
          <w:rFonts w:ascii="Consolas" w:hAnsi="Consolas"/>
          <w:sz w:val="18"/>
        </w:rPr>
        <w:t xml:space="preserve">    return 0;</w:t>
      </w:r>
    </w:p>
    <w:p w14:paraId="06CDEEC3"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3749D1BA">
      <w:pPr>
        <w:jc w:val="left"/>
      </w:pPr>
      <w:r>
        <w:rPr>
          <w:b/>
        </w:rPr>
        <w:t>Результати виконання програми:</w:t>
      </w:r>
    </w:p>
    <w:p w14:paraId="1471B00B">
      <w:pPr>
        <w:jc w:val="left"/>
      </w:pPr>
      <w:r>
        <w:rPr>
          <w:b w:val="0"/>
        </w:rPr>
        <w:t>a, b, c, x = 2, 3, 4, 2</w:t>
      </w:r>
    </w:p>
    <w:p w14:paraId="71A50862">
      <w:pPr>
        <w:jc w:val="left"/>
      </w:pPr>
      <w:r>
        <w:rPr>
          <w:b w:val="0"/>
        </w:rPr>
        <w:t>Full if-else: -11.000000</w:t>
      </w:r>
    </w:p>
    <w:p w14:paraId="4088F8EA">
      <w:pPr>
        <w:jc w:val="left"/>
      </w:pPr>
      <w:r>
        <w:rPr>
          <w:b w:val="0"/>
        </w:rPr>
        <w:t>Match: yes</w:t>
      </w:r>
    </w:p>
    <w:p w14:paraId="1E2F9366">
      <w:pPr>
        <w:jc w:val="left"/>
      </w:pPr>
      <w:r>
        <w:rPr>
          <w:b w:val="0"/>
        </w:rPr>
        <w:t>a, b, c, x = 2, 3, 0, 6</w:t>
      </w:r>
    </w:p>
    <w:p w14:paraId="400A7D99">
      <w:pPr>
        <w:jc w:val="left"/>
      </w:pPr>
      <w:r>
        <w:rPr>
          <w:b w:val="0"/>
        </w:rPr>
        <w:t>Full if-else: 0.666667</w:t>
      </w:r>
    </w:p>
    <w:p w14:paraId="1790825A">
      <w:pPr>
        <w:jc w:val="left"/>
      </w:pPr>
      <w:r>
        <w:rPr>
          <w:b w:val="0"/>
        </w:rPr>
        <w:t>Match: yes</w:t>
      </w:r>
    </w:p>
    <w:p w14:paraId="6E2E3953">
      <w:pPr>
        <w:jc w:val="left"/>
      </w:pPr>
      <w:r>
        <w:rPr>
          <w:b w:val="0"/>
        </w:rPr>
        <w:t>a, b, c, x = 2, 3, 4, 5</w:t>
      </w:r>
    </w:p>
    <w:p w14:paraId="4101DFC7">
      <w:pPr>
        <w:jc w:val="left"/>
      </w:pPr>
      <w:r>
        <w:rPr>
          <w:b w:val="0"/>
        </w:rPr>
        <w:t>Full if-else: -1.250000</w:t>
      </w:r>
    </w:p>
    <w:p w14:paraId="642EFF05">
      <w:pPr>
        <w:jc w:val="left"/>
      </w:pPr>
      <w:r>
        <w:rPr>
          <w:b w:val="0"/>
        </w:rPr>
        <w:t>Match: yes</w:t>
      </w:r>
    </w:p>
    <w:p w14:paraId="0C952870">
      <w:pPr>
        <w:jc w:val="left"/>
      </w:pPr>
      <w:r>
        <w:rPr>
          <w:b w:val="0"/>
        </w:rPr>
        <w:t>a, b, c, x = 2, 3, 0, 5</w:t>
      </w:r>
    </w:p>
    <w:p w14:paraId="55D655B0">
      <w:pPr>
        <w:jc w:val="left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72430" cy="2249170"/>
            <wp:effectExtent l="0" t="0" r="13970" b="6350"/>
            <wp:wrapNone/>
            <wp:docPr id="4" name="Изображение 4" descr="Знімок екрана 2026-10-26 09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Знімок екрана 2026-10-26 0918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1D180">
      <w:pPr>
        <w:jc w:val="left"/>
        <w:rPr>
          <w:b/>
        </w:rPr>
      </w:pPr>
    </w:p>
    <w:p w14:paraId="243CEEBD">
      <w:pPr>
        <w:jc w:val="left"/>
        <w:rPr>
          <w:b/>
        </w:rPr>
      </w:pPr>
    </w:p>
    <w:p w14:paraId="1B39CA37">
      <w:pPr>
        <w:jc w:val="left"/>
        <w:rPr>
          <w:b/>
        </w:rPr>
      </w:pPr>
    </w:p>
    <w:p w14:paraId="4528412E">
      <w:pPr>
        <w:jc w:val="left"/>
        <w:rPr>
          <w:b/>
        </w:rPr>
      </w:pPr>
    </w:p>
    <w:p w14:paraId="0CC53593">
      <w:pPr>
        <w:jc w:val="left"/>
        <w:rPr>
          <w:b/>
        </w:rPr>
      </w:pPr>
    </w:p>
    <w:p w14:paraId="44CB9D01">
      <w:pPr>
        <w:jc w:val="left"/>
        <w:rPr>
          <w:b/>
        </w:rPr>
      </w:pPr>
    </w:p>
    <w:p w14:paraId="4883FD11">
      <w:pPr>
        <w:jc w:val="left"/>
        <w:rPr>
          <w:b/>
        </w:rPr>
      </w:pPr>
    </w:p>
    <w:p w14:paraId="7DAE8E0D">
      <w:pPr>
        <w:jc w:val="left"/>
        <w:rPr>
          <w:b/>
        </w:rPr>
      </w:pPr>
    </w:p>
    <w:p w14:paraId="3B5FE80D">
      <w:pPr>
        <w:jc w:val="left"/>
        <w:rPr>
          <w:rFonts w:hint="default"/>
          <w:b/>
          <w:lang w:val="en-US"/>
        </w:rPr>
      </w:pPr>
      <w:r>
        <w:rPr>
          <w:rFonts w:hint="default"/>
          <w:b/>
          <w:lang w:val="uk-UA"/>
        </w:rPr>
        <w:t xml:space="preserve">Посилання на </w:t>
      </w:r>
      <w:r>
        <w:rPr>
          <w:rFonts w:hint="default"/>
          <w:b/>
          <w:lang w:val="en-US"/>
        </w:rPr>
        <w:t>github:</w:t>
      </w:r>
    </w:p>
    <w:p w14:paraId="3D7CB964">
      <w:pPr>
        <w:jc w:val="left"/>
        <w:rPr>
          <w:rFonts w:hint="default"/>
          <w:b/>
          <w:lang w:val="en-US"/>
        </w:rPr>
      </w:pPr>
      <w:bookmarkStart w:id="0" w:name="_GoBack"/>
      <w:bookmarkEnd w:id="0"/>
    </w:p>
    <w:p w14:paraId="74F30664">
      <w:pPr>
        <w:jc w:val="left"/>
        <w:rPr>
          <w:b/>
        </w:rPr>
      </w:pPr>
    </w:p>
    <w:p w14:paraId="7BB9A3AC">
      <w:pPr>
        <w:jc w:val="left"/>
      </w:pPr>
      <w:r>
        <w:rPr>
          <w:b/>
        </w:rPr>
        <w:t>Висновки:</w:t>
      </w:r>
    </w:p>
    <w:p w14:paraId="56869528">
      <w:pPr>
        <w:jc w:val="left"/>
      </w:pPr>
      <w:r>
        <w:rPr>
          <w:b w:val="0"/>
        </w:rPr>
        <w:t>Під час виконання лабораторної роботи я навчився реалізовувати розгалуження з кількома параметрами мовою C++. Обчислив функцію двома способами — за допомогою скорочених операторів if та повного розгалуження if–else. Перевірив збіг результатів і передбачив обробку випадку ділення на нуль.</w:t>
      </w:r>
    </w:p>
    <w:sectPr>
      <w:pgSz w:w="12240" w:h="15840"/>
      <w:pgMar w:top="1008" w:right="1800" w:bottom="936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26340"/>
    <w:rsid w:val="4362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459</Words>
  <Characters>1963</Characters>
  <Lines>0</Lines>
  <Paragraphs>0</Paragraphs>
  <TotalTime>3</TotalTime>
  <ScaleCrop>false</ScaleCrop>
  <LinksUpToDate>false</LinksUpToDate>
  <CharactersWithSpaces>2506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Intro to order</cp:lastModifiedBy>
  <dcterms:modified xsi:type="dcterms:W3CDTF">2026-10-26T07:20:47Z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eyJoZGlkIjoiNzIzYzJkMGM4YWNlZGRmYjRkMDUxNDA0NmExMTNmYjgiLCJ1c2VySWQiOiIzNzI4NTUzMzIwOTYxIn0=</vt:lpwstr>
  </property>
  <property fmtid="{D5CDD505-2E9C-101B-9397-08002B2CF9AE}" pid="3" name="KSOProductBuildVer">
    <vt:lpwstr>1049-12.1.0.29162</vt:lpwstr>
  </property>
  <property fmtid="{D5CDD505-2E9C-101B-9397-08002B2CF9AE}" pid="4" name="ICV">
    <vt:lpwstr>9397CB23D21C43498CFD70369FEE992E_13</vt:lpwstr>
  </property>
</Properties>
</file>